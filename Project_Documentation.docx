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B5124">
      <w:pPr>
        <w:pStyle w:val="2"/>
        <w:jc w:val="center"/>
      </w:pPr>
      <w:r>
        <w:t>Excel Assignment - Project Documentation</w:t>
      </w:r>
    </w:p>
    <w:p w14:paraId="6788B0BD">
      <w:r>
        <w:t xml:space="preserve">Name: </w:t>
      </w:r>
      <w:r>
        <w:rPr>
          <w:rFonts w:hint="default"/>
          <w:lang w:val="en-IN"/>
        </w:rPr>
        <w:t>Mohamed Hisham</w:t>
      </w:r>
      <w:bookmarkStart w:id="0" w:name="_GoBack"/>
      <w:bookmarkEnd w:id="0"/>
      <w:r>
        <w:br w:type="textWrapping"/>
      </w:r>
      <w:r>
        <w:t xml:space="preserve">Date: </w:t>
      </w:r>
      <w:r>
        <w:rPr>
          <w:rFonts w:hint="default"/>
          <w:lang w:val="en-IN"/>
        </w:rPr>
        <w:t>06-06-2026</w:t>
      </w:r>
      <w:r>
        <w:br w:type="textWrapping"/>
      </w:r>
    </w:p>
    <w:p w14:paraId="2621CBC0">
      <w:r>
        <w:br w:type="page"/>
      </w:r>
    </w:p>
    <w:p w14:paraId="1F902E0D">
      <w:pPr>
        <w:pStyle w:val="3"/>
      </w:pPr>
      <w:r>
        <w:t>Objective</w:t>
      </w:r>
    </w:p>
    <w:p w14:paraId="4705D304">
      <w:r>
        <w:t>To perform Excel operations using SUM, COUNT, AVERAGE, MIN, MAX, IF, SUMIF, COUNTIF, LEFT, RIGHT, and MID functions.</w:t>
      </w:r>
    </w:p>
    <w:p w14:paraId="290B23CE">
      <w:pPr>
        <w:pStyle w:val="3"/>
      </w:pPr>
      <w:r>
        <w:t>Completed Work</w:t>
      </w:r>
    </w:p>
    <w:p w14:paraId="30278AD9">
      <w:r>
        <w:drawing>
          <wp:inline distT="0" distB="0" distL="114300" distR="114300">
            <wp:extent cx="5303520" cy="298323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FB8D">
      <w:r>
        <w:t>The screenshot above shows the completed Excel worksheet containing the dataset, Price Range classification, Day/Country Code/Month extraction, and the calculated results.</w:t>
      </w:r>
    </w:p>
    <w:p w14:paraId="0F49D5DF">
      <w:r>
        <w:br w:type="page"/>
      </w:r>
    </w:p>
    <w:p w14:paraId="1090C6D4">
      <w:pPr>
        <w:pStyle w:val="3"/>
      </w:pPr>
      <w:r>
        <w:t>Results Summary</w:t>
      </w:r>
    </w:p>
    <w:p w14:paraId="64AF76ED">
      <w:r>
        <w:t>- Sum, Count, and Average calculated</w:t>
      </w:r>
      <w:r>
        <w:br w:type="textWrapping"/>
      </w:r>
      <w:r>
        <w:t>- Minimum and Maximum price identified</w:t>
      </w:r>
      <w:r>
        <w:br w:type="textWrapping"/>
      </w:r>
      <w:r>
        <w:t>- IF function used to classify products into High Price and Standard Price</w:t>
      </w:r>
      <w:r>
        <w:br w:type="textWrapping"/>
      </w:r>
      <w:r>
        <w:t>- SUMIF and COUNTIF functions applied</w:t>
      </w:r>
      <w:r>
        <w:br w:type="textWrapping"/>
      </w:r>
      <w:r>
        <w:t>- LEFT, RIGHT, and MID functions used to extract Product ID information</w:t>
      </w:r>
    </w:p>
    <w:p w14:paraId="69C17174">
      <w:pPr>
        <w:pStyle w:val="3"/>
      </w:pPr>
      <w:r>
        <w:t>Conclusion</w:t>
      </w:r>
    </w:p>
    <w:p w14:paraId="402BFBBD">
      <w:r>
        <w:t>The Excel assignment was completed successfully. Various Excel functions were applied to analyze and process the dataset.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7E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Reeshma Hisham</cp:lastModifiedBy>
  <dcterms:modified xsi:type="dcterms:W3CDTF">2026-06-06T07:55:27Z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579CE20B58E14884A5F53DF1E81C8AE6_12</vt:lpwstr>
  </property>
</Properties>
</file>